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/>
      </w:tblPr>
      <w:tblGrid>
        <w:gridCol w:w="9576"/>
      </w:tblGrid>
      <w:tr w:rsidR="005717F1" w:rsidRPr="00591A20">
        <w:tc>
          <w:tcPr>
            <w:tcW w:w="9576" w:type="dxa"/>
          </w:tcPr>
          <w:p w:rsidR="005717F1" w:rsidRPr="00591A20" w:rsidRDefault="005717F1">
            <w:pPr>
              <w:pStyle w:val="HeaderFirstPage"/>
              <w:pBdr>
                <w:bottom w:val="none" w:sz="0" w:space="0" w:color="auto"/>
              </w:pBdr>
              <w:spacing w:after="0" w:line="240" w:lineRule="auto"/>
              <w:rPr>
                <w:color w:val="9FB8CD" w:themeColor="accent2"/>
                <w:sz w:val="16"/>
                <w:szCs w:val="16"/>
              </w:rPr>
            </w:pPr>
          </w:p>
        </w:tc>
      </w:tr>
    </w:tbl>
    <w:sdt>
      <w:sdtPr>
        <w:rPr>
          <w:sz w:val="16"/>
          <w:szCs w:val="16"/>
        </w:rPr>
        <w:alias w:val="Resume Name"/>
        <w:tag w:val="Resume Name"/>
        <w:id w:val="2142538285"/>
        <w:placeholder>
          <w:docPart w:val="58CF05054CF347AEBB1DB90AFC2E0469"/>
        </w:placeholder>
        <w:docPartList>
          <w:docPartGallery w:val="Quick Parts"/>
          <w:docPartCategory w:val=" Resume Name"/>
        </w:docPartList>
      </w:sdtPr>
      <w:sdtContent>
        <w:p w:rsidR="005717F1" w:rsidRPr="00591A20" w:rsidRDefault="005717F1">
          <w:pPr>
            <w:pStyle w:val="Sansinterligne"/>
            <w:rPr>
              <w:sz w:val="16"/>
              <w:szCs w:val="16"/>
            </w:rPr>
          </w:pPr>
        </w:p>
        <w:tbl>
          <w:tblPr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/>
          </w:tblPr>
          <w:tblGrid>
            <w:gridCol w:w="365"/>
            <w:gridCol w:w="9363"/>
          </w:tblGrid>
          <w:tr w:rsidR="005717F1" w:rsidRPr="00591A20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5717F1" w:rsidRPr="00591A20" w:rsidRDefault="005717F1">
                <w:pPr>
                  <w:spacing w:after="0" w:line="240" w:lineRule="auto"/>
                  <w:rPr>
                    <w:sz w:val="16"/>
                    <w:szCs w:val="16"/>
                  </w:rPr>
                </w:pPr>
              </w:p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5717F1" w:rsidRPr="00591A20" w:rsidRDefault="00E64B5F" w:rsidP="00E62682">
                <w:pPr>
                  <w:pStyle w:val="PersonalName"/>
                  <w:jc w:val="left"/>
                  <w:rPr>
                    <w:sz w:val="16"/>
                    <w:szCs w:val="16"/>
                    <w:lang w:val="fr-FR"/>
                  </w:rPr>
                </w:pPr>
                <w:r w:rsidRPr="00591A20">
                  <w:rPr>
                    <w:color w:val="628BAD" w:themeColor="accent2" w:themeShade="BF"/>
                    <w:spacing w:val="10"/>
                    <w:sz w:val="16"/>
                    <w:szCs w:val="16"/>
                  </w:rPr>
                  <w:sym w:font="Wingdings 3" w:char="F07D"/>
                </w:r>
                <w:sdt>
                  <w:sdtPr>
                    <w:rPr>
                      <w:sz w:val="16"/>
                      <w:szCs w:val="16"/>
                      <w:lang w:val="fr-FR"/>
                    </w:rPr>
                    <w:id w:val="10979384"/>
                    <w:placeholder>
                      <w:docPart w:val="D0BBC5C0E0414B36ABA28FFEDEBFF5F1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E62682" w:rsidRPr="00591A20">
                      <w:rPr>
                        <w:sz w:val="16"/>
                        <w:szCs w:val="16"/>
                        <w:lang w:val="fr-FR"/>
                      </w:rPr>
                      <w:t>Personnel</w:t>
                    </w:r>
                  </w:sdtContent>
                </w:sdt>
              </w:p>
              <w:p w:rsidR="005717F1" w:rsidRPr="00591A20" w:rsidRDefault="00E62682" w:rsidP="00E62682">
                <w:pPr>
                  <w:pStyle w:val="AddressText"/>
                  <w:spacing w:line="240" w:lineRule="auto"/>
                  <w:jc w:val="left"/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</w:pPr>
                <w:r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Nom</w:t>
                </w:r>
                <w:r w:rsidR="00272BA6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:</w:t>
                </w:r>
                <w:r w:rsidR="00074A5F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</w:t>
                </w:r>
                <w:r w:rsidR="004B6F81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                    </w:t>
                </w:r>
                <w:r w:rsidR="00074A5F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    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</w:t>
                </w:r>
                <w:r w:rsidR="00074A5F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 </w:t>
                </w:r>
                <w:r w:rsidR="00272BA6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[ 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Moussa Yacin Absieh</w:t>
                </w:r>
                <w:r w:rsidR="0055205B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]</w:t>
                </w:r>
              </w:p>
              <w:p w:rsidR="006D179F" w:rsidRPr="00591A20" w:rsidRDefault="0055205B" w:rsidP="00E62682">
                <w:pPr>
                  <w:pStyle w:val="AddressText"/>
                  <w:spacing w:line="240" w:lineRule="auto"/>
                  <w:jc w:val="left"/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</w:pPr>
                <w:r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Nationalit</w:t>
                </w:r>
                <w:r w:rsidR="00E62682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é</w:t>
                </w:r>
                <w:r w:rsidR="00272BA6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: </w:t>
                </w:r>
                <w:r w:rsidR="00E62682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                   </w:t>
                </w:r>
                <w:r w:rsidR="00272BA6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[ Djibouti</w:t>
                </w:r>
                <w:r w:rsidR="00EA60E7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en</w:t>
                </w:r>
                <w:r w:rsidR="00272BA6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]</w:t>
                </w:r>
                <w:r w:rsidR="00E62682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ab/>
                </w:r>
                <w:r w:rsidR="005D1F54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             </w:t>
                </w:r>
              </w:p>
              <w:p w:rsidR="005717F1" w:rsidRPr="00591A20" w:rsidRDefault="00E62682" w:rsidP="00E62682">
                <w:pPr>
                  <w:pStyle w:val="AddressText"/>
                  <w:spacing w:line="240" w:lineRule="auto"/>
                  <w:jc w:val="left"/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</w:pPr>
                <w:r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Lieu de Naissance</w:t>
                </w:r>
                <w:r w:rsidR="00074A5F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: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         </w:t>
                </w:r>
                <w:r w:rsidR="006D179F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 xml:space="preserve"> [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Addis Abeba</w:t>
                </w:r>
                <w:r w:rsidR="006D179F" w:rsidRPr="00591A20">
                  <w:rPr>
                    <w:b/>
                    <w:color w:val="000000" w:themeColor="text1"/>
                    <w:sz w:val="16"/>
                    <w:szCs w:val="16"/>
                    <w:lang w:val="fr-FR"/>
                  </w:rPr>
                  <w:t>]</w:t>
                </w:r>
              </w:p>
              <w:p w:rsidR="004B6F81" w:rsidRPr="00591A20" w:rsidRDefault="004B6F81" w:rsidP="00E62682">
                <w:pPr>
                  <w:pStyle w:val="AddressText"/>
                  <w:spacing w:line="240" w:lineRule="auto"/>
                  <w:jc w:val="left"/>
                  <w:rPr>
                    <w:b/>
                    <w:color w:val="000000" w:themeColor="text1"/>
                    <w:sz w:val="16"/>
                    <w:szCs w:val="16"/>
                  </w:rPr>
                </w:pPr>
                <w:r w:rsidRPr="00591A20">
                  <w:rPr>
                    <w:b/>
                    <w:color w:val="000000" w:themeColor="text1"/>
                    <w:sz w:val="16"/>
                    <w:szCs w:val="16"/>
                  </w:rPr>
                  <w:t>Sex</w:t>
                </w:r>
                <w:r w:rsidR="00E62682" w:rsidRPr="00591A20">
                  <w:rPr>
                    <w:b/>
                    <w:color w:val="000000" w:themeColor="text1"/>
                    <w:sz w:val="16"/>
                    <w:szCs w:val="16"/>
                  </w:rPr>
                  <w:t>e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 :                  </w:t>
                </w:r>
                <w:r w:rsidR="00E62682"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            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 [Male]</w:t>
                </w:r>
              </w:p>
              <w:p w:rsidR="005717F1" w:rsidRPr="00591A20" w:rsidRDefault="00074A5F" w:rsidP="00E62682">
                <w:pPr>
                  <w:pStyle w:val="AddressText"/>
                  <w:spacing w:line="240" w:lineRule="auto"/>
                  <w:jc w:val="left"/>
                  <w:rPr>
                    <w:b/>
                    <w:color w:val="000000" w:themeColor="text1"/>
                    <w:sz w:val="16"/>
                    <w:szCs w:val="16"/>
                  </w:rPr>
                </w:pPr>
                <w:r w:rsidRPr="00591A20">
                  <w:rPr>
                    <w:b/>
                    <w:color w:val="000000" w:themeColor="text1"/>
                    <w:sz w:val="16"/>
                    <w:szCs w:val="16"/>
                  </w:rPr>
                  <w:t>Marital Status :</w:t>
                </w:r>
                <w:r w:rsidR="00605DF0"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        </w:t>
                </w:r>
                <w:r w:rsidR="00E62682"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        </w:t>
                </w:r>
                <w:r w:rsidR="004B6F81" w:rsidRPr="00591A20">
                  <w:rPr>
                    <w:b/>
                    <w:color w:val="000000" w:themeColor="text1"/>
                    <w:sz w:val="16"/>
                    <w:szCs w:val="16"/>
                  </w:rPr>
                  <w:t>[</w:t>
                </w:r>
                <w:r w:rsidR="0055205B" w:rsidRPr="00591A20">
                  <w:rPr>
                    <w:b/>
                    <w:color w:val="000000" w:themeColor="text1"/>
                    <w:sz w:val="16"/>
                    <w:szCs w:val="16"/>
                  </w:rPr>
                  <w:t>Single</w:t>
                </w:r>
                <w:r w:rsidR="004B6F81" w:rsidRPr="00591A20">
                  <w:rPr>
                    <w:b/>
                    <w:color w:val="000000" w:themeColor="text1"/>
                    <w:sz w:val="16"/>
                    <w:szCs w:val="16"/>
                  </w:rPr>
                  <w:t>]</w:t>
                </w:r>
              </w:p>
              <w:p w:rsidR="0055205B" w:rsidRPr="00591A20" w:rsidRDefault="00E62682" w:rsidP="00E62682">
                <w:pPr>
                  <w:pStyle w:val="AddressText"/>
                  <w:spacing w:line="240" w:lineRule="auto"/>
                  <w:jc w:val="left"/>
                  <w:rPr>
                    <w:b/>
                    <w:color w:val="000000" w:themeColor="text1"/>
                    <w:sz w:val="16"/>
                    <w:szCs w:val="16"/>
                  </w:rPr>
                </w:pPr>
                <w:r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Tel :                       </w:t>
                </w:r>
                <w:r w:rsidR="00722665"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+253 </w:t>
                </w:r>
                <w:r w:rsidR="00605DF0"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77 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</w:rPr>
                  <w:t>73 10 17</w:t>
                </w:r>
              </w:p>
              <w:p w:rsidR="0041078D" w:rsidRPr="00591A20" w:rsidRDefault="00A04070" w:rsidP="00E62682">
                <w:pPr>
                  <w:pStyle w:val="AddressText"/>
                  <w:spacing w:line="240" w:lineRule="auto"/>
                  <w:jc w:val="left"/>
                  <w:rPr>
                    <w:sz w:val="16"/>
                    <w:szCs w:val="16"/>
                  </w:rPr>
                </w:pPr>
                <w:r w:rsidRPr="00591A20">
                  <w:rPr>
                    <w:b/>
                    <w:color w:val="000000" w:themeColor="text1"/>
                    <w:sz w:val="16"/>
                    <w:szCs w:val="16"/>
                  </w:rPr>
                  <w:t>G</w:t>
                </w:r>
                <w:r w:rsidR="00074A5F" w:rsidRPr="00591A20">
                  <w:rPr>
                    <w:b/>
                    <w:color w:val="000000" w:themeColor="text1"/>
                    <w:sz w:val="16"/>
                    <w:szCs w:val="16"/>
                  </w:rPr>
                  <w:t>mail :</w:t>
                </w:r>
                <w:r w:rsidR="004B6F81"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   </w:t>
                </w:r>
                <w:r w:rsidR="00F447D6" w:rsidRPr="00591A20">
                  <w:rPr>
                    <w:b/>
                    <w:color w:val="000000" w:themeColor="text1"/>
                    <w:sz w:val="16"/>
                    <w:szCs w:val="16"/>
                  </w:rPr>
                  <w:t xml:space="preserve">                </w:t>
                </w:r>
                <w:r w:rsidRPr="00591A20">
                  <w:rPr>
                    <w:b/>
                    <w:color w:val="000000" w:themeColor="text1"/>
                    <w:sz w:val="16"/>
                    <w:szCs w:val="16"/>
                  </w:rPr>
                  <w:t>absiehaska@gmail.com</w:t>
                </w:r>
              </w:p>
            </w:tc>
          </w:tr>
        </w:tbl>
        <w:p w:rsidR="005717F1" w:rsidRPr="00591A20" w:rsidRDefault="00DB40D4">
          <w:pPr>
            <w:pStyle w:val="Sansinterligne"/>
            <w:rPr>
              <w:sz w:val="16"/>
              <w:szCs w:val="16"/>
            </w:rPr>
          </w:pPr>
        </w:p>
      </w:sdtContent>
    </w:sdt>
    <w:p w:rsidR="005717F1" w:rsidRPr="00591A20" w:rsidRDefault="005717F1">
      <w:pPr>
        <w:pStyle w:val="Sansinterligne"/>
        <w:rPr>
          <w:sz w:val="16"/>
          <w:szCs w:val="16"/>
        </w:rPr>
      </w:pPr>
    </w:p>
    <w:tbl>
      <w:tblPr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/>
      </w:tblPr>
      <w:tblGrid>
        <w:gridCol w:w="365"/>
        <w:gridCol w:w="9363"/>
      </w:tblGrid>
      <w:tr w:rsidR="005717F1" w:rsidRPr="00591A20" w:rsidTr="00861823">
        <w:trPr>
          <w:trHeight w:val="7653"/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5717F1" w:rsidRPr="00591A20" w:rsidRDefault="005717F1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5717F1" w:rsidRPr="00591A20" w:rsidRDefault="002C7033">
            <w:pPr>
              <w:pStyle w:val="Section"/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>Education</w:t>
            </w:r>
          </w:p>
          <w:p w:rsidR="0041078D" w:rsidRPr="00591A20" w:rsidRDefault="00CD2C48" w:rsidP="00F447D6">
            <w:pPr>
              <w:pStyle w:val="SubsectionText"/>
              <w:numPr>
                <w:ilvl w:val="0"/>
                <w:numId w:val="35"/>
              </w:numPr>
              <w:rPr>
                <w:sz w:val="16"/>
                <w:szCs w:val="16"/>
                <w:lang w:val="fr-FR"/>
              </w:rPr>
            </w:pPr>
            <w:r w:rsidRPr="00591A20">
              <w:rPr>
                <w:sz w:val="16"/>
                <w:szCs w:val="16"/>
                <w:lang w:val="fr-FR"/>
              </w:rPr>
              <w:t>2006/2007</w:t>
            </w:r>
            <w:r w:rsidR="00F447D6" w:rsidRPr="00591A20">
              <w:rPr>
                <w:sz w:val="16"/>
                <w:szCs w:val="16"/>
                <w:lang w:val="fr-FR"/>
              </w:rPr>
              <w:t xml:space="preserve">  </w:t>
            </w:r>
            <w:r w:rsidRPr="00591A20">
              <w:rPr>
                <w:sz w:val="16"/>
                <w:szCs w:val="16"/>
                <w:lang w:val="fr-FR"/>
              </w:rPr>
              <w:t>BEPC ( Brevet d’Etude de Premier Cycle )</w:t>
            </w:r>
          </w:p>
          <w:p w:rsidR="00CD2C48" w:rsidRPr="00591A20" w:rsidRDefault="00CD2C48" w:rsidP="00F447D6">
            <w:pPr>
              <w:pStyle w:val="SubsectionText"/>
              <w:numPr>
                <w:ilvl w:val="0"/>
                <w:numId w:val="35"/>
              </w:numPr>
              <w:rPr>
                <w:sz w:val="16"/>
                <w:szCs w:val="16"/>
                <w:lang w:val="fr-FR"/>
              </w:rPr>
            </w:pPr>
            <w:r w:rsidRPr="00591A20">
              <w:rPr>
                <w:sz w:val="16"/>
                <w:szCs w:val="16"/>
                <w:lang w:val="fr-FR"/>
              </w:rPr>
              <w:t>2008/2009  BEP   ( Brevet d’Etude Professionnel</w:t>
            </w:r>
            <w:r w:rsidR="003A0EE4" w:rsidRPr="00591A20">
              <w:rPr>
                <w:sz w:val="16"/>
                <w:szCs w:val="16"/>
                <w:lang w:val="fr-FR"/>
              </w:rPr>
              <w:t xml:space="preserve"> )</w:t>
            </w:r>
          </w:p>
          <w:p w:rsidR="003A0EE4" w:rsidRPr="00591A20" w:rsidRDefault="003A0EE4" w:rsidP="00F447D6">
            <w:pPr>
              <w:pStyle w:val="SubsectionText"/>
              <w:numPr>
                <w:ilvl w:val="0"/>
                <w:numId w:val="35"/>
              </w:numPr>
              <w:rPr>
                <w:sz w:val="16"/>
                <w:szCs w:val="16"/>
                <w:lang w:val="fr-FR"/>
              </w:rPr>
            </w:pPr>
            <w:r w:rsidRPr="00591A20">
              <w:rPr>
                <w:sz w:val="16"/>
                <w:szCs w:val="16"/>
                <w:lang w:val="fr-FR"/>
              </w:rPr>
              <w:t xml:space="preserve">2010/2011  BAC  ( Baccalauréat Professionnel ) </w:t>
            </w:r>
          </w:p>
          <w:p w:rsidR="00E2106C" w:rsidRPr="00591A20" w:rsidRDefault="00E2106C" w:rsidP="00E2106C">
            <w:pPr>
              <w:pStyle w:val="SubsectionText"/>
              <w:rPr>
                <w:sz w:val="16"/>
                <w:szCs w:val="16"/>
                <w:lang w:val="fr-FR"/>
              </w:rPr>
            </w:pPr>
          </w:p>
          <w:p w:rsidR="00E2106C" w:rsidRPr="00591A20" w:rsidRDefault="002C7033" w:rsidP="00E2106C">
            <w:pPr>
              <w:pStyle w:val="SubsectionText"/>
              <w:rPr>
                <w:rFonts w:asciiTheme="majorHAnsi" w:hAnsiTheme="majorHAnsi"/>
                <w:b/>
                <w:color w:val="9FB8CD" w:themeColor="accent2"/>
                <w:sz w:val="16"/>
                <w:szCs w:val="16"/>
                <w:lang w:val="fr-FR"/>
              </w:rPr>
            </w:pPr>
            <w:r w:rsidRPr="00591A20">
              <w:rPr>
                <w:rFonts w:asciiTheme="majorHAnsi" w:hAnsiTheme="majorHAnsi"/>
                <w:b/>
                <w:color w:val="9FB8CD" w:themeColor="accent2"/>
                <w:sz w:val="16"/>
                <w:szCs w:val="16"/>
                <w:lang w:val="fr-FR"/>
              </w:rPr>
              <w:t>Expérience Qualifier</w:t>
            </w:r>
          </w:p>
          <w:p w:rsidR="002C7033" w:rsidRPr="00591A20" w:rsidRDefault="002C7033" w:rsidP="002C7033">
            <w:pPr>
              <w:pStyle w:val="SubsectionText"/>
              <w:numPr>
                <w:ilvl w:val="0"/>
                <w:numId w:val="37"/>
              </w:numPr>
              <w:rPr>
                <w:color w:val="9FB8CD" w:themeColor="accent2"/>
                <w:sz w:val="16"/>
                <w:szCs w:val="16"/>
                <w:lang w:val="fr-FR"/>
              </w:rPr>
            </w:pPr>
            <w:r w:rsidRPr="00591A20">
              <w:rPr>
                <w:color w:val="auto"/>
                <w:sz w:val="16"/>
                <w:szCs w:val="16"/>
                <w:lang w:val="fr-FR"/>
              </w:rPr>
              <w:t>2009/2010 : Stage au Port Autonome International de Djibouti</w:t>
            </w:r>
          </w:p>
          <w:p w:rsidR="002C7033" w:rsidRPr="00591A20" w:rsidRDefault="002C7033" w:rsidP="002C7033">
            <w:pPr>
              <w:pStyle w:val="SubsectionText"/>
              <w:numPr>
                <w:ilvl w:val="0"/>
                <w:numId w:val="37"/>
              </w:numPr>
              <w:rPr>
                <w:color w:val="9FB8CD" w:themeColor="accent2"/>
                <w:sz w:val="16"/>
                <w:szCs w:val="16"/>
                <w:lang w:val="fr-FR"/>
              </w:rPr>
            </w:pPr>
            <w:r w:rsidRPr="00591A20">
              <w:rPr>
                <w:color w:val="auto"/>
                <w:sz w:val="16"/>
                <w:szCs w:val="16"/>
                <w:lang w:val="fr-FR"/>
              </w:rPr>
              <w:t>2010/2011 : Stage Groupe Al Gamil</w:t>
            </w:r>
          </w:p>
          <w:p w:rsidR="008D6FD2" w:rsidRPr="00591A20" w:rsidRDefault="002C7033" w:rsidP="002C7033">
            <w:pPr>
              <w:pStyle w:val="SubsectionText"/>
              <w:numPr>
                <w:ilvl w:val="0"/>
                <w:numId w:val="37"/>
              </w:numPr>
              <w:rPr>
                <w:color w:val="9FB8CD" w:themeColor="accent2"/>
                <w:sz w:val="16"/>
                <w:szCs w:val="16"/>
                <w:lang w:val="fr-FR"/>
              </w:rPr>
            </w:pPr>
            <w:r w:rsidRPr="00591A20">
              <w:rPr>
                <w:color w:val="auto"/>
                <w:sz w:val="16"/>
                <w:szCs w:val="16"/>
                <w:lang w:val="fr-FR"/>
              </w:rPr>
              <w:t xml:space="preserve">2011/2015 : Employé </w:t>
            </w:r>
            <w:r w:rsidR="00AB2D59" w:rsidRPr="00591A20">
              <w:rPr>
                <w:color w:val="auto"/>
                <w:sz w:val="16"/>
                <w:szCs w:val="16"/>
                <w:lang w:val="fr-FR"/>
              </w:rPr>
              <w:t>a Glacière Coubè</w:t>
            </w:r>
            <w:r w:rsidR="00D96D15" w:rsidRPr="00591A20">
              <w:rPr>
                <w:color w:val="auto"/>
                <w:sz w:val="16"/>
                <w:szCs w:val="16"/>
                <w:lang w:val="fr-FR"/>
              </w:rPr>
              <w:t>che ( Chez Supermarché Casino Haramous )</w:t>
            </w:r>
          </w:p>
          <w:p w:rsidR="002C7033" w:rsidRPr="00591A20" w:rsidRDefault="002D49EF" w:rsidP="002C7033">
            <w:pPr>
              <w:pStyle w:val="SubsectionText"/>
              <w:numPr>
                <w:ilvl w:val="0"/>
                <w:numId w:val="37"/>
              </w:numPr>
              <w:rPr>
                <w:color w:val="9FB8CD" w:themeColor="accent2"/>
                <w:sz w:val="16"/>
                <w:szCs w:val="16"/>
                <w:lang w:val="fr-FR"/>
              </w:rPr>
            </w:pPr>
            <w:r w:rsidRPr="00591A20">
              <w:rPr>
                <w:color w:val="auto"/>
                <w:sz w:val="16"/>
                <w:szCs w:val="16"/>
                <w:lang w:val="fr-FR"/>
              </w:rPr>
              <w:t>2016/2019</w:t>
            </w:r>
            <w:r w:rsidR="008D6FD2" w:rsidRPr="00591A20">
              <w:rPr>
                <w:color w:val="auto"/>
                <w:sz w:val="16"/>
                <w:szCs w:val="16"/>
                <w:lang w:val="fr-FR"/>
              </w:rPr>
              <w:t> : Employé a l’UNFD en tant que Assistant Programme SGBV</w:t>
            </w:r>
            <w:r w:rsidR="00E93371" w:rsidRPr="00591A20">
              <w:rPr>
                <w:color w:val="auto"/>
                <w:sz w:val="16"/>
                <w:szCs w:val="16"/>
                <w:lang w:val="fr-FR"/>
              </w:rPr>
              <w:t xml:space="preserve"> à Ali-Sabieh</w:t>
            </w:r>
            <w:r w:rsidR="008D6FD2" w:rsidRPr="00591A20">
              <w:rPr>
                <w:color w:val="auto"/>
                <w:sz w:val="16"/>
                <w:szCs w:val="16"/>
                <w:lang w:val="fr-FR"/>
              </w:rPr>
              <w:t xml:space="preserve"> </w:t>
            </w:r>
            <w:r w:rsidRPr="00591A20">
              <w:rPr>
                <w:color w:val="auto"/>
                <w:sz w:val="16"/>
                <w:szCs w:val="16"/>
                <w:lang w:val="fr-FR"/>
              </w:rPr>
              <w:t xml:space="preserve">d’une période de </w:t>
            </w:r>
            <w:r w:rsidR="008D4DBF" w:rsidRPr="00591A20">
              <w:rPr>
                <w:b/>
                <w:color w:val="auto"/>
                <w:sz w:val="16"/>
                <w:szCs w:val="16"/>
                <w:lang w:val="fr-FR"/>
              </w:rPr>
              <w:t>Janvier 2016 au 30 O</w:t>
            </w:r>
            <w:r w:rsidRPr="00591A20">
              <w:rPr>
                <w:b/>
                <w:color w:val="auto"/>
                <w:sz w:val="16"/>
                <w:szCs w:val="16"/>
                <w:lang w:val="fr-FR"/>
              </w:rPr>
              <w:t>ctobre 2019</w:t>
            </w:r>
            <w:r w:rsidRPr="00591A20">
              <w:rPr>
                <w:color w:val="auto"/>
                <w:sz w:val="16"/>
                <w:szCs w:val="16"/>
                <w:lang w:val="fr-FR"/>
              </w:rPr>
              <w:t>.</w:t>
            </w:r>
            <w:r w:rsidR="00D96D15" w:rsidRPr="00591A20">
              <w:rPr>
                <w:color w:val="auto"/>
                <w:sz w:val="16"/>
                <w:szCs w:val="16"/>
                <w:lang w:val="fr-FR"/>
              </w:rPr>
              <w:t xml:space="preserve"> </w:t>
            </w:r>
          </w:p>
          <w:p w:rsidR="005717F1" w:rsidRPr="00591A20" w:rsidRDefault="005717F1">
            <w:pPr>
              <w:spacing w:after="0" w:line="240" w:lineRule="auto"/>
              <w:rPr>
                <w:sz w:val="16"/>
                <w:szCs w:val="16"/>
                <w:lang w:val="fr-FR"/>
              </w:rPr>
            </w:pPr>
          </w:p>
          <w:p w:rsidR="005717F1" w:rsidRPr="00591A20" w:rsidRDefault="004B79D6" w:rsidP="00AA6091">
            <w:pPr>
              <w:pStyle w:val="Section"/>
              <w:spacing w:after="0"/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>Autres Connaissances</w:t>
            </w:r>
          </w:p>
          <w:p w:rsidR="00E2106C" w:rsidRPr="00591A20" w:rsidRDefault="00E2106C" w:rsidP="00E2106C">
            <w:pPr>
              <w:pStyle w:val="Paragraphedeliste"/>
              <w:rPr>
                <w:sz w:val="16"/>
                <w:szCs w:val="16"/>
              </w:rPr>
            </w:pPr>
          </w:p>
          <w:p w:rsidR="00AA6091" w:rsidRPr="00591A20" w:rsidRDefault="00AA6091" w:rsidP="00AA6091">
            <w:pPr>
              <w:pStyle w:val="Paragraphedeliste"/>
              <w:numPr>
                <w:ilvl w:val="0"/>
                <w:numId w:val="33"/>
              </w:numPr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>Microsoft office</w:t>
            </w:r>
          </w:p>
          <w:p w:rsidR="00E2106C" w:rsidRPr="00591A20" w:rsidRDefault="00E2106C" w:rsidP="00E2106C">
            <w:pPr>
              <w:pStyle w:val="Paragraphedeliste"/>
              <w:rPr>
                <w:sz w:val="16"/>
                <w:szCs w:val="16"/>
              </w:rPr>
            </w:pPr>
          </w:p>
          <w:p w:rsidR="001036B0" w:rsidRPr="00591A20" w:rsidRDefault="004B79D6" w:rsidP="004B79D6">
            <w:pPr>
              <w:pStyle w:val="Paragraphedeliste"/>
              <w:numPr>
                <w:ilvl w:val="0"/>
                <w:numId w:val="36"/>
              </w:numPr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>WORD</w:t>
            </w:r>
          </w:p>
          <w:p w:rsidR="004B79D6" w:rsidRPr="00591A20" w:rsidRDefault="004B79D6" w:rsidP="004B79D6">
            <w:pPr>
              <w:pStyle w:val="Paragraphedeliste"/>
              <w:numPr>
                <w:ilvl w:val="0"/>
                <w:numId w:val="36"/>
              </w:numPr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>EXCEL</w:t>
            </w:r>
          </w:p>
          <w:p w:rsidR="004B79D6" w:rsidRPr="00591A20" w:rsidRDefault="004B79D6" w:rsidP="004B79D6">
            <w:pPr>
              <w:pStyle w:val="Paragraphedeliste"/>
              <w:numPr>
                <w:ilvl w:val="0"/>
                <w:numId w:val="36"/>
              </w:numPr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>ACCESS</w:t>
            </w:r>
          </w:p>
          <w:p w:rsidR="004B79D6" w:rsidRPr="00591A20" w:rsidRDefault="004B79D6" w:rsidP="004B79D6">
            <w:pPr>
              <w:pStyle w:val="Paragraphedeliste"/>
              <w:numPr>
                <w:ilvl w:val="0"/>
                <w:numId w:val="36"/>
              </w:numPr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>OUTLOOK</w:t>
            </w:r>
          </w:p>
          <w:p w:rsidR="004B79D6" w:rsidRPr="00591A20" w:rsidRDefault="004B79D6" w:rsidP="004B79D6">
            <w:pPr>
              <w:pStyle w:val="Paragraphedeliste"/>
              <w:numPr>
                <w:ilvl w:val="0"/>
                <w:numId w:val="36"/>
              </w:numPr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>PO</w:t>
            </w:r>
            <w:r w:rsidR="00E2106C" w:rsidRPr="00591A20">
              <w:rPr>
                <w:sz w:val="16"/>
                <w:szCs w:val="16"/>
              </w:rPr>
              <w:t>WER POINT</w:t>
            </w:r>
          </w:p>
          <w:p w:rsidR="00E2106C" w:rsidRPr="00591A20" w:rsidRDefault="00E2106C" w:rsidP="00E2106C">
            <w:pPr>
              <w:pStyle w:val="Paragraphedeliste"/>
              <w:ind w:left="1440"/>
              <w:rPr>
                <w:sz w:val="16"/>
                <w:szCs w:val="16"/>
              </w:rPr>
            </w:pPr>
          </w:p>
          <w:p w:rsidR="00FB1BDD" w:rsidRPr="00591A20" w:rsidRDefault="003A0EE4" w:rsidP="00FB1BDD">
            <w:pPr>
              <w:pStyle w:val="Section"/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>Langues</w:t>
            </w:r>
            <w:r w:rsidR="00FB1BDD" w:rsidRPr="00591A20">
              <w:rPr>
                <w:sz w:val="16"/>
                <w:szCs w:val="16"/>
              </w:rPr>
              <w:t xml:space="preserve"> :-</w:t>
            </w:r>
          </w:p>
          <w:p w:rsidR="00FB1BDD" w:rsidRPr="00591A20" w:rsidRDefault="00FB1BDD" w:rsidP="008E5155">
            <w:pPr>
              <w:pStyle w:val="Paragraphedeliste"/>
              <w:numPr>
                <w:ilvl w:val="0"/>
                <w:numId w:val="31"/>
              </w:numPr>
              <w:spacing w:line="240" w:lineRule="auto"/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 xml:space="preserve">1 </w:t>
            </w:r>
            <w:r w:rsidR="003A0EE4" w:rsidRPr="00591A20">
              <w:rPr>
                <w:sz w:val="16"/>
                <w:szCs w:val="16"/>
              </w:rPr>
              <w:t>anglais</w:t>
            </w:r>
            <w:r w:rsidRPr="00591A20">
              <w:rPr>
                <w:sz w:val="16"/>
                <w:szCs w:val="16"/>
              </w:rPr>
              <w:t xml:space="preserve"> </w:t>
            </w:r>
            <w:r w:rsidR="000616A8" w:rsidRPr="00591A20">
              <w:rPr>
                <w:sz w:val="16"/>
                <w:szCs w:val="16"/>
              </w:rPr>
              <w:t xml:space="preserve">   </w:t>
            </w:r>
            <w:r w:rsidRPr="00591A20">
              <w:rPr>
                <w:sz w:val="16"/>
                <w:szCs w:val="16"/>
              </w:rPr>
              <w:t xml:space="preserve">{ </w:t>
            </w:r>
            <w:r w:rsidR="003A0EE4" w:rsidRPr="00591A20">
              <w:rPr>
                <w:sz w:val="16"/>
                <w:szCs w:val="16"/>
              </w:rPr>
              <w:t>Moyen</w:t>
            </w:r>
            <w:r w:rsidRPr="00591A20">
              <w:rPr>
                <w:sz w:val="16"/>
                <w:szCs w:val="16"/>
              </w:rPr>
              <w:t xml:space="preserve"> }</w:t>
            </w:r>
          </w:p>
          <w:p w:rsidR="00FB1BDD" w:rsidRPr="00591A20" w:rsidRDefault="00FB1BDD" w:rsidP="008E5155">
            <w:pPr>
              <w:pStyle w:val="Paragraphedeliste"/>
              <w:numPr>
                <w:ilvl w:val="0"/>
                <w:numId w:val="31"/>
              </w:numPr>
              <w:spacing w:line="240" w:lineRule="auto"/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 xml:space="preserve">2 </w:t>
            </w:r>
            <w:r w:rsidR="003A0EE4" w:rsidRPr="00591A20">
              <w:rPr>
                <w:sz w:val="16"/>
                <w:szCs w:val="16"/>
              </w:rPr>
              <w:t>Somalie</w:t>
            </w:r>
            <w:r w:rsidR="004B79D6" w:rsidRPr="00591A20">
              <w:rPr>
                <w:sz w:val="16"/>
                <w:szCs w:val="16"/>
              </w:rPr>
              <w:t xml:space="preserve">   </w:t>
            </w:r>
            <w:r w:rsidR="003A0EE4" w:rsidRPr="00591A20">
              <w:rPr>
                <w:sz w:val="16"/>
                <w:szCs w:val="16"/>
              </w:rPr>
              <w:t>{ Langue Maternelle }</w:t>
            </w:r>
          </w:p>
          <w:p w:rsidR="003A0EE4" w:rsidRPr="00591A20" w:rsidRDefault="00FB1BDD" w:rsidP="003A0EE4">
            <w:pPr>
              <w:pStyle w:val="Paragraphedeliste"/>
              <w:numPr>
                <w:ilvl w:val="0"/>
                <w:numId w:val="31"/>
              </w:numPr>
              <w:spacing w:line="240" w:lineRule="auto"/>
              <w:rPr>
                <w:sz w:val="16"/>
                <w:szCs w:val="16"/>
              </w:rPr>
            </w:pPr>
            <w:r w:rsidRPr="00591A20">
              <w:rPr>
                <w:sz w:val="16"/>
                <w:szCs w:val="16"/>
              </w:rPr>
              <w:t xml:space="preserve">3 </w:t>
            </w:r>
            <w:r w:rsidR="004B79D6" w:rsidRPr="00591A20">
              <w:rPr>
                <w:sz w:val="16"/>
                <w:szCs w:val="16"/>
              </w:rPr>
              <w:t>Francais    { Excellent }</w:t>
            </w:r>
          </w:p>
          <w:p w:rsidR="0080653A" w:rsidRPr="00591A20" w:rsidRDefault="0080653A" w:rsidP="0093626F">
            <w:pPr>
              <w:pStyle w:val="Paragraphedeliste"/>
              <w:spacing w:line="240" w:lineRule="auto"/>
              <w:rPr>
                <w:sz w:val="16"/>
                <w:szCs w:val="16"/>
              </w:rPr>
            </w:pPr>
          </w:p>
          <w:p w:rsidR="00D96D15" w:rsidRPr="00591A20" w:rsidRDefault="00D96D15" w:rsidP="000616A8">
            <w:pPr>
              <w:pStyle w:val="Section"/>
              <w:rPr>
                <w:sz w:val="16"/>
                <w:szCs w:val="16"/>
              </w:rPr>
            </w:pPr>
          </w:p>
          <w:p w:rsidR="000616A8" w:rsidRPr="00591A20" w:rsidRDefault="00E2106C" w:rsidP="000616A8">
            <w:pPr>
              <w:pStyle w:val="Section"/>
              <w:rPr>
                <w:sz w:val="16"/>
                <w:szCs w:val="16"/>
                <w:lang w:val="fr-FR"/>
              </w:rPr>
            </w:pPr>
            <w:r w:rsidRPr="00591A20">
              <w:rPr>
                <w:sz w:val="16"/>
                <w:szCs w:val="16"/>
                <w:lang w:val="fr-FR"/>
              </w:rPr>
              <w:t>Loisir</w:t>
            </w:r>
          </w:p>
          <w:p w:rsidR="0080653A" w:rsidRPr="00591A20" w:rsidRDefault="000616A8" w:rsidP="000616A8">
            <w:pPr>
              <w:rPr>
                <w:sz w:val="16"/>
                <w:szCs w:val="16"/>
                <w:lang w:val="fr-FR"/>
              </w:rPr>
            </w:pPr>
            <w:r w:rsidRPr="00591A20">
              <w:rPr>
                <w:sz w:val="16"/>
                <w:szCs w:val="16"/>
                <w:lang w:val="fr-FR"/>
              </w:rPr>
              <w:t xml:space="preserve">            </w:t>
            </w:r>
            <w:r w:rsidR="00E2106C" w:rsidRPr="00591A20">
              <w:rPr>
                <w:rFonts w:ascii="Times New Roman" w:hAnsi="Times New Roman"/>
                <w:sz w:val="16"/>
                <w:szCs w:val="16"/>
                <w:lang w:val="fr-FR"/>
              </w:rPr>
              <w:t xml:space="preserve">Sport, Histoire, Voyager… </w:t>
            </w:r>
            <w:r w:rsidR="00CF1703" w:rsidRPr="00591A20">
              <w:rPr>
                <w:rFonts w:ascii="Times New Roman" w:hAnsi="Times New Roman"/>
                <w:sz w:val="16"/>
                <w:szCs w:val="16"/>
                <w:lang w:val="fr-FR"/>
              </w:rPr>
              <w:t xml:space="preserve">etc. </w:t>
            </w:r>
          </w:p>
          <w:p w:rsidR="00D96D15" w:rsidRPr="00591A20" w:rsidRDefault="00D96D15" w:rsidP="000616A8">
            <w:pPr>
              <w:pStyle w:val="Section"/>
              <w:rPr>
                <w:sz w:val="16"/>
                <w:szCs w:val="16"/>
                <w:lang w:val="fr-FR"/>
              </w:rPr>
            </w:pPr>
          </w:p>
          <w:p w:rsidR="000616A8" w:rsidRPr="00591A20" w:rsidRDefault="00E2106C" w:rsidP="000616A8">
            <w:pPr>
              <w:pStyle w:val="Section"/>
              <w:rPr>
                <w:sz w:val="16"/>
                <w:szCs w:val="16"/>
                <w:lang w:val="fr-FR"/>
              </w:rPr>
            </w:pPr>
            <w:r w:rsidRPr="00591A20">
              <w:rPr>
                <w:sz w:val="16"/>
                <w:szCs w:val="16"/>
                <w:lang w:val="fr-FR"/>
              </w:rPr>
              <w:t>En Cas de Besoin</w:t>
            </w:r>
          </w:p>
          <w:p w:rsidR="000616A8" w:rsidRPr="00591A20" w:rsidRDefault="0001195B" w:rsidP="002233AB">
            <w:pPr>
              <w:pStyle w:val="Paragraphedeliste"/>
              <w:numPr>
                <w:ilvl w:val="0"/>
                <w:numId w:val="34"/>
              </w:numPr>
              <w:rPr>
                <w:sz w:val="16"/>
                <w:szCs w:val="16"/>
                <w:lang w:val="fr-FR"/>
              </w:rPr>
            </w:pPr>
            <w:r w:rsidRPr="00591A20">
              <w:rPr>
                <w:sz w:val="16"/>
                <w:szCs w:val="16"/>
                <w:lang w:val="fr-FR"/>
              </w:rPr>
              <w:t>Kadir djama</w:t>
            </w:r>
            <w:r w:rsidR="0080653A" w:rsidRPr="00591A20">
              <w:rPr>
                <w:sz w:val="16"/>
                <w:szCs w:val="16"/>
                <w:lang w:val="fr-FR"/>
              </w:rPr>
              <w:t xml:space="preserve"> </w:t>
            </w:r>
            <w:r w:rsidR="00BA1520" w:rsidRPr="00591A20">
              <w:rPr>
                <w:sz w:val="16"/>
                <w:szCs w:val="16"/>
                <w:lang w:val="fr-FR"/>
              </w:rPr>
              <w:t xml:space="preserve">    </w:t>
            </w:r>
            <w:r w:rsidR="0080653A" w:rsidRPr="00591A20">
              <w:rPr>
                <w:sz w:val="16"/>
                <w:szCs w:val="16"/>
                <w:lang w:val="fr-FR"/>
              </w:rPr>
              <w:t xml:space="preserve">/  </w:t>
            </w:r>
            <w:r w:rsidR="00BA1520" w:rsidRPr="00591A20">
              <w:rPr>
                <w:sz w:val="16"/>
                <w:szCs w:val="16"/>
                <w:lang w:val="fr-FR"/>
              </w:rPr>
              <w:t xml:space="preserve"> </w:t>
            </w:r>
            <w:r w:rsidR="00E2106C" w:rsidRPr="00591A20">
              <w:rPr>
                <w:sz w:val="16"/>
                <w:szCs w:val="16"/>
                <w:lang w:val="fr-FR"/>
              </w:rPr>
              <w:t>Numero Portable</w:t>
            </w:r>
            <w:r w:rsidR="002A742E" w:rsidRPr="00591A20">
              <w:rPr>
                <w:sz w:val="16"/>
                <w:szCs w:val="16"/>
                <w:lang w:val="fr-FR"/>
              </w:rPr>
              <w:t xml:space="preserve">: 77  </w:t>
            </w:r>
            <w:r w:rsidRPr="00591A20">
              <w:rPr>
                <w:sz w:val="16"/>
                <w:szCs w:val="16"/>
                <w:lang w:val="fr-FR"/>
              </w:rPr>
              <w:t>614106</w:t>
            </w:r>
          </w:p>
          <w:p w:rsidR="0080653A" w:rsidRPr="00591A20" w:rsidRDefault="008D6FD2" w:rsidP="00E2106C">
            <w:pPr>
              <w:pStyle w:val="Paragraphedeliste"/>
              <w:numPr>
                <w:ilvl w:val="0"/>
                <w:numId w:val="34"/>
              </w:numPr>
              <w:rPr>
                <w:sz w:val="16"/>
                <w:szCs w:val="16"/>
                <w:lang w:val="fr-FR"/>
              </w:rPr>
            </w:pPr>
            <w:r w:rsidRPr="00591A20">
              <w:rPr>
                <w:sz w:val="16"/>
                <w:szCs w:val="16"/>
                <w:lang w:val="fr-FR"/>
              </w:rPr>
              <w:t>Gasleh Yacin</w:t>
            </w:r>
            <w:r w:rsidR="00E2106C" w:rsidRPr="00591A20">
              <w:rPr>
                <w:sz w:val="16"/>
                <w:szCs w:val="16"/>
                <w:lang w:val="fr-FR"/>
              </w:rPr>
              <w:t xml:space="preserve"> </w:t>
            </w:r>
            <w:r w:rsidR="002A742E" w:rsidRPr="00591A20">
              <w:rPr>
                <w:sz w:val="16"/>
                <w:szCs w:val="16"/>
                <w:lang w:val="fr-FR"/>
              </w:rPr>
              <w:t xml:space="preserve"> /   </w:t>
            </w:r>
            <w:r w:rsidR="00E2106C" w:rsidRPr="00591A20">
              <w:rPr>
                <w:sz w:val="16"/>
                <w:szCs w:val="16"/>
                <w:lang w:val="fr-FR"/>
              </w:rPr>
              <w:t>Numero Portable</w:t>
            </w:r>
            <w:r w:rsidR="002A742E" w:rsidRPr="00591A20">
              <w:rPr>
                <w:sz w:val="16"/>
                <w:szCs w:val="16"/>
                <w:lang w:val="fr-FR"/>
              </w:rPr>
              <w:t xml:space="preserve">:  77 </w:t>
            </w:r>
            <w:r w:rsidRPr="00591A20">
              <w:rPr>
                <w:sz w:val="16"/>
                <w:szCs w:val="16"/>
                <w:lang w:val="fr-FR"/>
              </w:rPr>
              <w:t>24 26 16</w:t>
            </w:r>
          </w:p>
        </w:tc>
        <w:bookmarkStart w:id="0" w:name="_GoBack"/>
        <w:bookmarkEnd w:id="0"/>
      </w:tr>
    </w:tbl>
    <w:tbl>
      <w:tblPr>
        <w:tblpPr w:leftFromText="187" w:rightFromText="187" w:tblpYSpec="bottom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auto"/>
          <w:insideV w:val="dashed" w:sz="4" w:space="0" w:color="auto"/>
        </w:tblBorders>
        <w:tblLook w:val="04A0"/>
      </w:tblPr>
      <w:tblGrid>
        <w:gridCol w:w="9576"/>
      </w:tblGrid>
      <w:tr w:rsidR="005717F1" w:rsidRPr="00591A20">
        <w:trPr>
          <w:trHeight w:val="576"/>
        </w:trPr>
        <w:tc>
          <w:tcPr>
            <w:tcW w:w="9576" w:type="dxa"/>
          </w:tcPr>
          <w:p w:rsidR="005717F1" w:rsidRPr="00591A20" w:rsidRDefault="005717F1">
            <w:pPr>
              <w:spacing w:after="0" w:line="240" w:lineRule="auto"/>
              <w:rPr>
                <w:sz w:val="16"/>
                <w:szCs w:val="16"/>
                <w:lang w:val="fr-FR"/>
              </w:rPr>
            </w:pPr>
          </w:p>
        </w:tc>
      </w:tr>
    </w:tbl>
    <w:p w:rsidR="005717F1" w:rsidRPr="00591A20" w:rsidRDefault="005717F1">
      <w:pPr>
        <w:rPr>
          <w:sz w:val="16"/>
          <w:szCs w:val="16"/>
          <w:lang w:val="fr-FR"/>
        </w:rPr>
      </w:pPr>
    </w:p>
    <w:sectPr w:rsidR="005717F1" w:rsidRPr="00591A20" w:rsidSect="0097193D"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6EAE" w:rsidRDefault="00396EAE">
      <w:pPr>
        <w:spacing w:after="0" w:line="240" w:lineRule="auto"/>
      </w:pPr>
      <w:r>
        <w:separator/>
      </w:r>
    </w:p>
  </w:endnote>
  <w:endnote w:type="continuationSeparator" w:id="1">
    <w:p w:rsidR="00396EAE" w:rsidRDefault="00396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7F1" w:rsidRDefault="00E64B5F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 w:rsidR="00DB40D4">
      <w:fldChar w:fldCharType="begin"/>
    </w:r>
    <w:r>
      <w:instrText xml:space="preserve"> PAGE  \* Arabic  \* MERGEFORMAT </w:instrText>
    </w:r>
    <w:r w:rsidR="00DB40D4">
      <w:fldChar w:fldCharType="separate"/>
    </w:r>
    <w:r w:rsidR="00591A20">
      <w:rPr>
        <w:noProof/>
      </w:rPr>
      <w:t>2</w:t>
    </w:r>
    <w:r w:rsidR="00DB40D4">
      <w:rPr>
        <w:noProof/>
      </w:rPr>
      <w:fldChar w:fldCharType="end"/>
    </w:r>
    <w:r>
      <w:t xml:space="preserve"> | </w:t>
    </w:r>
    <w:sdt>
      <w:sdtPr>
        <w:id w:val="121446346"/>
        <w:showingPlcHdr/>
        <w:text/>
      </w:sdtPr>
      <w:sdtContent>
        <w:r>
          <w:t>[Type your phone number]</w:t>
        </w:r>
      </w:sdtContent>
    </w:sd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7F1" w:rsidRDefault="00E64B5F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 w:rsidR="00DB40D4">
      <w:fldChar w:fldCharType="begin"/>
    </w:r>
    <w:r>
      <w:instrText xml:space="preserve"> PAGE  \* Arabic  \* MERGEFORMAT </w:instrText>
    </w:r>
    <w:r w:rsidR="00DB40D4">
      <w:fldChar w:fldCharType="separate"/>
    </w:r>
    <w:r w:rsidR="003D7009">
      <w:rPr>
        <w:noProof/>
      </w:rPr>
      <w:t>3</w:t>
    </w:r>
    <w:r w:rsidR="00DB40D4">
      <w:rPr>
        <w:noProof/>
      </w:rPr>
      <w:fldChar w:fldCharType="end"/>
    </w:r>
    <w:r>
      <w:t xml:space="preserve"> | </w:t>
    </w:r>
    <w:sdt>
      <w:sdtPr>
        <w:id w:val="121446365"/>
        <w:temporary/>
        <w:showingPlcHdr/>
        <w:text/>
      </w:sdtPr>
      <w:sdtContent>
        <w:r>
          <w:t>[Type your e-mail address]</w:t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6EAE" w:rsidRDefault="00396EAE">
      <w:pPr>
        <w:spacing w:after="0" w:line="240" w:lineRule="auto"/>
      </w:pPr>
      <w:r>
        <w:separator/>
      </w:r>
    </w:p>
  </w:footnote>
  <w:footnote w:type="continuationSeparator" w:id="1">
    <w:p w:rsidR="00396EAE" w:rsidRDefault="00396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7F1" w:rsidRDefault="00E64B5F">
    <w:pPr>
      <w:pStyle w:val="HeaderRight"/>
      <w:jc w:val="lef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E62682">
          <w:rPr>
            <w:lang w:val="fr-FR"/>
          </w:rPr>
          <w:t>Personnel</w:t>
        </w:r>
      </w:sdtContent>
    </w:sdt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16A8" w:rsidRPr="00E62682" w:rsidRDefault="00F419E5" w:rsidP="00E62682">
    <w:pPr>
      <w:pStyle w:val="En-tte"/>
      <w:jc w:val="center"/>
      <w:rPr>
        <w:rFonts w:ascii="Copperplate Gothic Bold" w:hAnsi="Copperplate Gothic Bold"/>
        <w:b/>
        <w:sz w:val="36"/>
        <w:szCs w:val="36"/>
      </w:rPr>
    </w:pPr>
    <w:r>
      <w:rPr>
        <w:b/>
        <w:sz w:val="36"/>
        <w:szCs w:val="36"/>
      </w:rPr>
      <w:t>CURRICULIM</w:t>
    </w:r>
    <w:r w:rsidR="00E62682" w:rsidRPr="00E62682">
      <w:rPr>
        <w:b/>
        <w:sz w:val="36"/>
        <w:szCs w:val="36"/>
      </w:rPr>
      <w:t xml:space="preserve"> VITAL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epuces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epuces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epuces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epuces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4D80CFC"/>
    <w:lvl w:ilvl="0">
      <w:start w:val="1"/>
      <w:numFmt w:val="bullet"/>
      <w:pStyle w:val="Listepuces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>
    <w:nsid w:val="0A1C0204"/>
    <w:multiLevelType w:val="hybridMultilevel"/>
    <w:tmpl w:val="0212A3D6"/>
    <w:lvl w:ilvl="0" w:tplc="2BD0293E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BE21609"/>
    <w:multiLevelType w:val="hybridMultilevel"/>
    <w:tmpl w:val="1FCAD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16626B9"/>
    <w:multiLevelType w:val="hybridMultilevel"/>
    <w:tmpl w:val="9C88B170"/>
    <w:lvl w:ilvl="0" w:tplc="2BD0293E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45117E"/>
    <w:multiLevelType w:val="hybridMultilevel"/>
    <w:tmpl w:val="451C96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B57308"/>
    <w:multiLevelType w:val="hybridMultilevel"/>
    <w:tmpl w:val="8776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4D3CA5"/>
    <w:multiLevelType w:val="hybridMultilevel"/>
    <w:tmpl w:val="6E6EDC2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7FC5E4E"/>
    <w:multiLevelType w:val="hybridMultilevel"/>
    <w:tmpl w:val="64581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13"/>
  </w:num>
  <w:num w:numId="32">
    <w:abstractNumId w:val="14"/>
  </w:num>
  <w:num w:numId="33">
    <w:abstractNumId w:val="16"/>
  </w:num>
  <w:num w:numId="34">
    <w:abstractNumId w:val="11"/>
  </w:num>
  <w:num w:numId="35">
    <w:abstractNumId w:val="12"/>
  </w:num>
  <w:num w:numId="36">
    <w:abstractNumId w:val="15"/>
  </w:num>
  <w:num w:numId="3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DateAndTime/>
  <w:hideGrammaticalErrors/>
  <w:attachedTemplate r:id="rId1"/>
  <w:styleLockQFSet/>
  <w:defaultTabStop w:val="720"/>
  <w:hyphenationZone w:val="425"/>
  <w:evenAndOddHeaders/>
  <w:drawingGridHorizontalSpacing w:val="10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55205B"/>
    <w:rsid w:val="0001195B"/>
    <w:rsid w:val="000616A8"/>
    <w:rsid w:val="00074A5F"/>
    <w:rsid w:val="000A3F9E"/>
    <w:rsid w:val="000A74A9"/>
    <w:rsid w:val="000B4BC0"/>
    <w:rsid w:val="001036B0"/>
    <w:rsid w:val="00180114"/>
    <w:rsid w:val="001C5C45"/>
    <w:rsid w:val="001D15BF"/>
    <w:rsid w:val="002233AB"/>
    <w:rsid w:val="002326E4"/>
    <w:rsid w:val="00272BA6"/>
    <w:rsid w:val="002761D1"/>
    <w:rsid w:val="002A742E"/>
    <w:rsid w:val="002C7033"/>
    <w:rsid w:val="002D49EF"/>
    <w:rsid w:val="00310FB6"/>
    <w:rsid w:val="00396EAE"/>
    <w:rsid w:val="003A0EE4"/>
    <w:rsid w:val="003A2A3A"/>
    <w:rsid w:val="003B365E"/>
    <w:rsid w:val="003C637A"/>
    <w:rsid w:val="003D7009"/>
    <w:rsid w:val="0041078D"/>
    <w:rsid w:val="004B6F81"/>
    <w:rsid w:val="004B79D6"/>
    <w:rsid w:val="004C5600"/>
    <w:rsid w:val="004D6FCB"/>
    <w:rsid w:val="005058A7"/>
    <w:rsid w:val="0055205B"/>
    <w:rsid w:val="005717F1"/>
    <w:rsid w:val="00591A20"/>
    <w:rsid w:val="005D1F54"/>
    <w:rsid w:val="005D7E53"/>
    <w:rsid w:val="005F3288"/>
    <w:rsid w:val="00605DF0"/>
    <w:rsid w:val="006D179F"/>
    <w:rsid w:val="006F148F"/>
    <w:rsid w:val="00700D73"/>
    <w:rsid w:val="007050B3"/>
    <w:rsid w:val="00722665"/>
    <w:rsid w:val="007D130F"/>
    <w:rsid w:val="0080653A"/>
    <w:rsid w:val="00861823"/>
    <w:rsid w:val="008D4DBF"/>
    <w:rsid w:val="008D6FD2"/>
    <w:rsid w:val="008E5155"/>
    <w:rsid w:val="0093626F"/>
    <w:rsid w:val="0097193D"/>
    <w:rsid w:val="009C704B"/>
    <w:rsid w:val="00A04070"/>
    <w:rsid w:val="00A34D08"/>
    <w:rsid w:val="00A56C8B"/>
    <w:rsid w:val="00A71F8C"/>
    <w:rsid w:val="00A73262"/>
    <w:rsid w:val="00A971E1"/>
    <w:rsid w:val="00AA6091"/>
    <w:rsid w:val="00AB2D59"/>
    <w:rsid w:val="00B02979"/>
    <w:rsid w:val="00B8518D"/>
    <w:rsid w:val="00B91C7E"/>
    <w:rsid w:val="00BA1520"/>
    <w:rsid w:val="00BF2DCF"/>
    <w:rsid w:val="00C87166"/>
    <w:rsid w:val="00CD2C48"/>
    <w:rsid w:val="00CF1703"/>
    <w:rsid w:val="00CF3D43"/>
    <w:rsid w:val="00CF6698"/>
    <w:rsid w:val="00D33824"/>
    <w:rsid w:val="00D364BD"/>
    <w:rsid w:val="00D96D15"/>
    <w:rsid w:val="00DB40D4"/>
    <w:rsid w:val="00DB4206"/>
    <w:rsid w:val="00DC085C"/>
    <w:rsid w:val="00DF1C42"/>
    <w:rsid w:val="00E2106C"/>
    <w:rsid w:val="00E47866"/>
    <w:rsid w:val="00E62682"/>
    <w:rsid w:val="00E64B5F"/>
    <w:rsid w:val="00E93371"/>
    <w:rsid w:val="00EA60E7"/>
    <w:rsid w:val="00EA7738"/>
    <w:rsid w:val="00ED4059"/>
    <w:rsid w:val="00F419E5"/>
    <w:rsid w:val="00F447D6"/>
    <w:rsid w:val="00F82421"/>
    <w:rsid w:val="00F97ECE"/>
    <w:rsid w:val="00FB1BDD"/>
    <w:rsid w:val="00FB3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193D"/>
    <w:rPr>
      <w:rFonts w:cs="Times New Roman"/>
      <w:color w:val="000000" w:themeColor="text1"/>
      <w:sz w:val="20"/>
      <w:szCs w:val="20"/>
      <w:lang w:eastAsia="ja-JP"/>
    </w:rPr>
  </w:style>
  <w:style w:type="paragraph" w:styleId="Titre1">
    <w:name w:val="heading 1"/>
    <w:basedOn w:val="Normal"/>
    <w:next w:val="Normal"/>
    <w:link w:val="Titre1Car"/>
    <w:unhideWhenUsed/>
    <w:qFormat/>
    <w:rsid w:val="0097193D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193D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193D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193D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193D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193D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193D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193D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193D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1"/>
    <w:rsid w:val="009719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basedOn w:val="Normal"/>
    <w:link w:val="SansinterligneCar"/>
    <w:uiPriority w:val="99"/>
    <w:qFormat/>
    <w:rsid w:val="0097193D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97193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97193D"/>
    <w:rPr>
      <w:rFonts w:cs="Times New Roman"/>
      <w:color w:val="000000" w:themeColor="text1"/>
      <w:sz w:val="20"/>
      <w:szCs w:val="20"/>
      <w:lang w:eastAsia="ja-JP"/>
    </w:rPr>
  </w:style>
  <w:style w:type="paragraph" w:styleId="Pieddepage">
    <w:name w:val="footer"/>
    <w:basedOn w:val="Normal"/>
    <w:link w:val="PieddepageCar"/>
    <w:uiPriority w:val="99"/>
    <w:unhideWhenUsed/>
    <w:rsid w:val="0097193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193D"/>
    <w:rPr>
      <w:rFonts w:cs="Times New Roman"/>
      <w:color w:val="000000" w:themeColor="text1"/>
      <w:sz w:val="20"/>
      <w:szCs w:val="20"/>
      <w:lang w:eastAsia="ja-JP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7193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193D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epuces">
    <w:name w:val="List Bullet"/>
    <w:basedOn w:val="Normal"/>
    <w:uiPriority w:val="36"/>
    <w:unhideWhenUsed/>
    <w:qFormat/>
    <w:rsid w:val="0097193D"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97193D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97193D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Citation">
    <w:name w:val="Quote"/>
    <w:basedOn w:val="Normal"/>
    <w:link w:val="CitationCar"/>
    <w:uiPriority w:val="29"/>
    <w:qFormat/>
    <w:rsid w:val="0097193D"/>
    <w:rPr>
      <w:i/>
      <w:color w:val="7F7F7F" w:themeColor="background1" w:themeShade="7F"/>
    </w:rPr>
  </w:style>
  <w:style w:type="character" w:customStyle="1" w:styleId="CitationCar">
    <w:name w:val="Citation Car"/>
    <w:basedOn w:val="Policepardfaut"/>
    <w:link w:val="Citation"/>
    <w:uiPriority w:val="29"/>
    <w:rsid w:val="0097193D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Titre2Car">
    <w:name w:val="Titre 2 Car"/>
    <w:basedOn w:val="Policepardfaut"/>
    <w:link w:val="Titre2"/>
    <w:uiPriority w:val="9"/>
    <w:semiHidden/>
    <w:rsid w:val="0097193D"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Sansinterligne"/>
    <w:link w:val="PersonalNameChar"/>
    <w:uiPriority w:val="1"/>
    <w:qFormat/>
    <w:rsid w:val="0097193D"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epuces2">
    <w:name w:val="List Bullet 2"/>
    <w:basedOn w:val="Normal"/>
    <w:uiPriority w:val="36"/>
    <w:semiHidden/>
    <w:unhideWhenUsed/>
    <w:qFormat/>
    <w:rsid w:val="0097193D"/>
    <w:pPr>
      <w:numPr>
        <w:numId w:val="27"/>
      </w:numPr>
      <w:spacing w:after="120"/>
      <w:contextualSpacing/>
    </w:pPr>
  </w:style>
  <w:style w:type="character" w:styleId="Lienhypertexte">
    <w:name w:val="Hyperlink"/>
    <w:basedOn w:val="Policepardfaut"/>
    <w:uiPriority w:val="99"/>
    <w:unhideWhenUsed/>
    <w:rsid w:val="0097193D"/>
    <w:rPr>
      <w:color w:val="B292CA" w:themeColor="hyperlink"/>
      <w:u w:val="single"/>
    </w:rPr>
  </w:style>
  <w:style w:type="character" w:styleId="Titredulivre">
    <w:name w:val="Book Title"/>
    <w:basedOn w:val="Policepardfaut"/>
    <w:uiPriority w:val="33"/>
    <w:qFormat/>
    <w:rsid w:val="0097193D"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rsid w:val="0097193D"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Accentuation">
    <w:name w:val="Emphasis"/>
    <w:uiPriority w:val="20"/>
    <w:qFormat/>
    <w:rsid w:val="0097193D"/>
    <w:rPr>
      <w:b/>
      <w:i/>
      <w:spacing w:val="0"/>
    </w:rPr>
  </w:style>
  <w:style w:type="character" w:customStyle="1" w:styleId="SansinterligneCar">
    <w:name w:val="Sans interligne Car"/>
    <w:basedOn w:val="Policepardfaut"/>
    <w:link w:val="Sansinterligne"/>
    <w:uiPriority w:val="99"/>
    <w:rsid w:val="0097193D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Titre1Car">
    <w:name w:val="Titre 1 Car"/>
    <w:basedOn w:val="Policepardfaut"/>
    <w:link w:val="Titre1"/>
    <w:rsid w:val="0097193D"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Titre3Car">
    <w:name w:val="Titre 3 Car"/>
    <w:basedOn w:val="Policepardfaut"/>
    <w:link w:val="Titre3"/>
    <w:uiPriority w:val="9"/>
    <w:semiHidden/>
    <w:rsid w:val="0097193D"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Titre4Car">
    <w:name w:val="Titre 4 Car"/>
    <w:basedOn w:val="Policepardfaut"/>
    <w:link w:val="Titre4"/>
    <w:uiPriority w:val="9"/>
    <w:semiHidden/>
    <w:rsid w:val="0097193D"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Titre5Car">
    <w:name w:val="Titre 5 Car"/>
    <w:basedOn w:val="Policepardfaut"/>
    <w:link w:val="Titre5"/>
    <w:uiPriority w:val="9"/>
    <w:semiHidden/>
    <w:rsid w:val="0097193D"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Titre6Car">
    <w:name w:val="Titre 6 Car"/>
    <w:basedOn w:val="Policepardfaut"/>
    <w:link w:val="Titre6"/>
    <w:uiPriority w:val="9"/>
    <w:semiHidden/>
    <w:rsid w:val="0097193D"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Titre7Car">
    <w:name w:val="Titre 7 Car"/>
    <w:basedOn w:val="Policepardfaut"/>
    <w:link w:val="Titre7"/>
    <w:uiPriority w:val="9"/>
    <w:semiHidden/>
    <w:rsid w:val="0097193D"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Titre8Car">
    <w:name w:val="Titre 8 Car"/>
    <w:basedOn w:val="Policepardfaut"/>
    <w:link w:val="Titre8"/>
    <w:uiPriority w:val="9"/>
    <w:semiHidden/>
    <w:rsid w:val="0097193D"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Titre9Car">
    <w:name w:val="Titre 9 Car"/>
    <w:basedOn w:val="Policepardfaut"/>
    <w:link w:val="Titre9"/>
    <w:uiPriority w:val="9"/>
    <w:semiHidden/>
    <w:rsid w:val="0097193D"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Emphaseintense">
    <w:name w:val="Intense Emphasis"/>
    <w:basedOn w:val="Policepardfaut"/>
    <w:uiPriority w:val="21"/>
    <w:qFormat/>
    <w:rsid w:val="0097193D"/>
    <w:rPr>
      <w:rFonts w:cs="Times New Roman"/>
      <w:b/>
      <w:i/>
      <w:color w:val="BAC737" w:themeColor="accent3" w:themeShade="BF"/>
      <w:sz w:val="20"/>
      <w:szCs w:val="20"/>
    </w:rPr>
  </w:style>
  <w:style w:type="paragraph" w:styleId="Citationintense">
    <w:name w:val="Intense Quote"/>
    <w:basedOn w:val="Normal"/>
    <w:link w:val="CitationintenseCar"/>
    <w:uiPriority w:val="30"/>
    <w:qFormat/>
    <w:rsid w:val="0097193D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193D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Rfrenceintense">
    <w:name w:val="Intense Reference"/>
    <w:basedOn w:val="Policepardfaut"/>
    <w:uiPriority w:val="32"/>
    <w:qFormat/>
    <w:rsid w:val="0097193D"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epuces3">
    <w:name w:val="List Bullet 3"/>
    <w:basedOn w:val="Normal"/>
    <w:uiPriority w:val="36"/>
    <w:semiHidden/>
    <w:unhideWhenUsed/>
    <w:qFormat/>
    <w:rsid w:val="0097193D"/>
    <w:pPr>
      <w:numPr>
        <w:numId w:val="28"/>
      </w:numPr>
      <w:spacing w:after="120"/>
      <w:contextualSpacing/>
    </w:pPr>
  </w:style>
  <w:style w:type="paragraph" w:styleId="Listepuces4">
    <w:name w:val="List Bullet 4"/>
    <w:basedOn w:val="Normal"/>
    <w:uiPriority w:val="36"/>
    <w:semiHidden/>
    <w:unhideWhenUsed/>
    <w:qFormat/>
    <w:rsid w:val="0097193D"/>
    <w:pPr>
      <w:numPr>
        <w:numId w:val="29"/>
      </w:numPr>
      <w:spacing w:after="120"/>
      <w:contextualSpacing/>
    </w:pPr>
  </w:style>
  <w:style w:type="paragraph" w:styleId="Listepuces5">
    <w:name w:val="List Bullet 5"/>
    <w:basedOn w:val="Normal"/>
    <w:uiPriority w:val="36"/>
    <w:semiHidden/>
    <w:unhideWhenUsed/>
    <w:qFormat/>
    <w:rsid w:val="0097193D"/>
    <w:pPr>
      <w:numPr>
        <w:numId w:val="30"/>
      </w:numPr>
      <w:spacing w:after="120"/>
      <w:contextualSpacing/>
    </w:pPr>
  </w:style>
  <w:style w:type="character" w:styleId="lev">
    <w:name w:val="Strong"/>
    <w:uiPriority w:val="22"/>
    <w:qFormat/>
    <w:rsid w:val="0097193D"/>
    <w:rPr>
      <w:rFonts w:asciiTheme="minorHAnsi" w:hAnsiTheme="minorHAnsi"/>
      <w:b/>
      <w:color w:val="9FB8CD" w:themeColor="accent2"/>
    </w:rPr>
  </w:style>
  <w:style w:type="character" w:styleId="Emphaseple">
    <w:name w:val="Subtle Emphasis"/>
    <w:basedOn w:val="Policepardfaut"/>
    <w:uiPriority w:val="19"/>
    <w:qFormat/>
    <w:rsid w:val="0097193D"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Rfrenceple">
    <w:name w:val="Subtle Reference"/>
    <w:basedOn w:val="Policepardfaut"/>
    <w:uiPriority w:val="31"/>
    <w:qFormat/>
    <w:rsid w:val="0097193D"/>
    <w:rPr>
      <w:rFonts w:cs="Times New Roman"/>
      <w:color w:val="737373" w:themeColor="text1" w:themeTint="8C"/>
      <w:sz w:val="20"/>
      <w:szCs w:val="20"/>
      <w:u w:val="single"/>
    </w:rPr>
  </w:style>
  <w:style w:type="paragraph" w:styleId="TM1">
    <w:name w:val="toc 1"/>
    <w:basedOn w:val="Normal"/>
    <w:next w:val="Normal"/>
    <w:autoRedefine/>
    <w:uiPriority w:val="99"/>
    <w:semiHidden/>
    <w:unhideWhenUsed/>
    <w:qFormat/>
    <w:rsid w:val="0097193D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M2">
    <w:name w:val="toc 2"/>
    <w:basedOn w:val="Normal"/>
    <w:next w:val="Normal"/>
    <w:autoRedefine/>
    <w:uiPriority w:val="99"/>
    <w:semiHidden/>
    <w:unhideWhenUsed/>
    <w:qFormat/>
    <w:rsid w:val="0097193D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M3">
    <w:name w:val="toc 3"/>
    <w:basedOn w:val="Normal"/>
    <w:next w:val="Normal"/>
    <w:autoRedefine/>
    <w:uiPriority w:val="99"/>
    <w:semiHidden/>
    <w:unhideWhenUsed/>
    <w:qFormat/>
    <w:rsid w:val="0097193D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M4">
    <w:name w:val="toc 4"/>
    <w:basedOn w:val="Normal"/>
    <w:next w:val="Normal"/>
    <w:autoRedefine/>
    <w:uiPriority w:val="99"/>
    <w:semiHidden/>
    <w:unhideWhenUsed/>
    <w:qFormat/>
    <w:rsid w:val="0097193D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M5">
    <w:name w:val="toc 5"/>
    <w:basedOn w:val="Normal"/>
    <w:next w:val="Normal"/>
    <w:autoRedefine/>
    <w:uiPriority w:val="99"/>
    <w:semiHidden/>
    <w:unhideWhenUsed/>
    <w:qFormat/>
    <w:rsid w:val="0097193D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M6">
    <w:name w:val="toc 6"/>
    <w:basedOn w:val="Normal"/>
    <w:next w:val="Normal"/>
    <w:autoRedefine/>
    <w:uiPriority w:val="99"/>
    <w:semiHidden/>
    <w:unhideWhenUsed/>
    <w:qFormat/>
    <w:rsid w:val="0097193D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M7">
    <w:name w:val="toc 7"/>
    <w:basedOn w:val="Normal"/>
    <w:next w:val="Normal"/>
    <w:autoRedefine/>
    <w:uiPriority w:val="99"/>
    <w:semiHidden/>
    <w:unhideWhenUsed/>
    <w:qFormat/>
    <w:rsid w:val="0097193D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M8">
    <w:name w:val="toc 8"/>
    <w:basedOn w:val="Normal"/>
    <w:next w:val="Normal"/>
    <w:autoRedefine/>
    <w:uiPriority w:val="99"/>
    <w:semiHidden/>
    <w:unhideWhenUsed/>
    <w:qFormat/>
    <w:rsid w:val="0097193D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M9">
    <w:name w:val="toc 9"/>
    <w:basedOn w:val="Normal"/>
    <w:next w:val="Normal"/>
    <w:autoRedefine/>
    <w:uiPriority w:val="99"/>
    <w:semiHidden/>
    <w:unhideWhenUsed/>
    <w:qFormat/>
    <w:rsid w:val="0097193D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Sansinterligne"/>
    <w:link w:val="SendersAddressChar"/>
    <w:uiPriority w:val="1"/>
    <w:semiHidden/>
    <w:unhideWhenUsed/>
    <w:qFormat/>
    <w:rsid w:val="0097193D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ous-titre">
    <w:name w:val="Subtitle"/>
    <w:basedOn w:val="Normal"/>
    <w:link w:val="Sous-titreCar"/>
    <w:uiPriority w:val="11"/>
    <w:semiHidden/>
    <w:unhideWhenUsed/>
    <w:qFormat/>
    <w:rsid w:val="0097193D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97193D"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re">
    <w:name w:val="Title"/>
    <w:basedOn w:val="Normal"/>
    <w:link w:val="TitreCar"/>
    <w:uiPriority w:val="10"/>
    <w:semiHidden/>
    <w:unhideWhenUsed/>
    <w:qFormat/>
    <w:rsid w:val="0097193D"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reCar">
    <w:name w:val="Titre Car"/>
    <w:basedOn w:val="Policepardfaut"/>
    <w:link w:val="Titre"/>
    <w:uiPriority w:val="10"/>
    <w:semiHidden/>
    <w:rsid w:val="0097193D"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SansinterligneCar"/>
    <w:link w:val="PersonalName"/>
    <w:uiPriority w:val="1"/>
    <w:rsid w:val="0097193D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Policepardfaut"/>
    <w:link w:val="Section"/>
    <w:uiPriority w:val="1"/>
    <w:rsid w:val="0097193D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Policepardfaut"/>
    <w:link w:val="Subsection"/>
    <w:uiPriority w:val="3"/>
    <w:rsid w:val="0097193D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SansinterligneCar"/>
    <w:link w:val="SendersAddress"/>
    <w:uiPriority w:val="1"/>
    <w:rsid w:val="0097193D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Textedelespacerserv">
    <w:name w:val="Placeholder Text"/>
    <w:basedOn w:val="Policepardfaut"/>
    <w:uiPriority w:val="99"/>
    <w:unhideWhenUsed/>
    <w:rsid w:val="0097193D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97193D"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rsid w:val="0097193D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97193D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Pieddepage"/>
    <w:uiPriority w:val="34"/>
    <w:rsid w:val="0097193D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En-tte"/>
    <w:qFormat/>
    <w:rsid w:val="0097193D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Sansinterligne"/>
    <w:uiPriority w:val="2"/>
    <w:qFormat/>
    <w:rsid w:val="0097193D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En-tte"/>
    <w:uiPriority w:val="35"/>
    <w:semiHidden/>
    <w:unhideWhenUsed/>
    <w:qFormat/>
    <w:rsid w:val="0097193D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rsid w:val="0097193D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En-tte"/>
    <w:uiPriority w:val="35"/>
    <w:semiHidden/>
    <w:unhideWhenUsed/>
    <w:qFormat/>
    <w:rsid w:val="0097193D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Pieddepage"/>
    <w:uiPriority w:val="35"/>
    <w:semiHidden/>
    <w:unhideWhenUsed/>
    <w:qFormat/>
    <w:rsid w:val="0097193D"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styleId="Paragraphedeliste">
    <w:name w:val="List Paragraph"/>
    <w:basedOn w:val="Normal"/>
    <w:uiPriority w:val="34"/>
    <w:qFormat/>
    <w:rsid w:val="00FB1B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8CF05054CF347AEBB1DB90AFC2E0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8D747-A42A-4C88-8BBC-B75F140BE369}"/>
      </w:docPartPr>
      <w:docPartBody>
        <w:p w:rsidR="00845100" w:rsidRDefault="000416AD">
          <w:pPr>
            <w:pStyle w:val="58CF05054CF347AEBB1DB90AFC2E0469"/>
          </w:pPr>
          <w:r>
            <w:rPr>
              <w:rStyle w:val="Textedelespacerserv"/>
            </w:rPr>
            <w:t>Choose a building block.</w:t>
          </w:r>
        </w:p>
      </w:docPartBody>
    </w:docPart>
    <w:docPart>
      <w:docPartPr>
        <w:name w:val="D0BBC5C0E0414B36ABA28FFEDEBFF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7CB33-5967-4E4E-8216-FBE141A50168}"/>
      </w:docPartPr>
      <w:docPartBody>
        <w:p w:rsidR="00845100" w:rsidRDefault="000416AD">
          <w:pPr>
            <w:pStyle w:val="D0BBC5C0E0414B36ABA28FFEDEBFF5F1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hyphenationZone w:val="425"/>
  <w:characterSpacingControl w:val="doNotCompress"/>
  <w:compat>
    <w:useFELayout/>
  </w:compat>
  <w:rsids>
    <w:rsidRoot w:val="000416AD"/>
    <w:rsid w:val="00032DCF"/>
    <w:rsid w:val="000416AD"/>
    <w:rsid w:val="000C77A0"/>
    <w:rsid w:val="00171FE8"/>
    <w:rsid w:val="001772B6"/>
    <w:rsid w:val="001B3026"/>
    <w:rsid w:val="002542D4"/>
    <w:rsid w:val="00282538"/>
    <w:rsid w:val="003109AE"/>
    <w:rsid w:val="0033179C"/>
    <w:rsid w:val="003B1CDD"/>
    <w:rsid w:val="005854B3"/>
    <w:rsid w:val="006817AE"/>
    <w:rsid w:val="006B4ADD"/>
    <w:rsid w:val="00727B94"/>
    <w:rsid w:val="00733DA6"/>
    <w:rsid w:val="007C6B69"/>
    <w:rsid w:val="00845100"/>
    <w:rsid w:val="00875D8F"/>
    <w:rsid w:val="009B2655"/>
    <w:rsid w:val="009B6239"/>
    <w:rsid w:val="009E47A6"/>
    <w:rsid w:val="00C36592"/>
    <w:rsid w:val="00C5540A"/>
    <w:rsid w:val="00D957AC"/>
    <w:rsid w:val="00EB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7A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unhideWhenUsed/>
    <w:rsid w:val="00D957AC"/>
    <w:rPr>
      <w:color w:val="808080"/>
    </w:rPr>
  </w:style>
  <w:style w:type="paragraph" w:customStyle="1" w:styleId="58CF05054CF347AEBB1DB90AFC2E0469">
    <w:name w:val="58CF05054CF347AEBB1DB90AFC2E0469"/>
    <w:rsid w:val="00D957AC"/>
  </w:style>
  <w:style w:type="paragraph" w:customStyle="1" w:styleId="D0BBC5C0E0414B36ABA28FFEDEBFF5F1">
    <w:name w:val="D0BBC5C0E0414B36ABA28FFEDEBFF5F1"/>
    <w:rsid w:val="00D957AC"/>
  </w:style>
  <w:style w:type="paragraph" w:customStyle="1" w:styleId="B5A256F153D64249B703C24199F2320A">
    <w:name w:val="B5A256F153D64249B703C24199F2320A"/>
    <w:rsid w:val="00D957AC"/>
  </w:style>
  <w:style w:type="paragraph" w:customStyle="1" w:styleId="B9A03D9E8A47418BADBB82860837140B">
    <w:name w:val="B9A03D9E8A47418BADBB82860837140B"/>
    <w:rsid w:val="00D957AC"/>
  </w:style>
  <w:style w:type="paragraph" w:customStyle="1" w:styleId="8C646B404D164358A13ECAE3D813B8F5">
    <w:name w:val="8C646B404D164358A13ECAE3D813B8F5"/>
    <w:rsid w:val="00D957AC"/>
  </w:style>
  <w:style w:type="paragraph" w:customStyle="1" w:styleId="3179EF8BA35F4537AB447D635AF1EF1D">
    <w:name w:val="3179EF8BA35F4537AB447D635AF1EF1D"/>
    <w:rsid w:val="00D957AC"/>
  </w:style>
  <w:style w:type="paragraph" w:customStyle="1" w:styleId="CBDA3414D4CA41EC89B839CF8D88C077">
    <w:name w:val="CBDA3414D4CA41EC89B839CF8D88C077"/>
    <w:rsid w:val="00D957AC"/>
  </w:style>
  <w:style w:type="paragraph" w:customStyle="1" w:styleId="90C055BB19DB4258A8EEABA0599DA52C">
    <w:name w:val="90C055BB19DB4258A8EEABA0599DA52C"/>
    <w:rsid w:val="00D957AC"/>
  </w:style>
  <w:style w:type="paragraph" w:customStyle="1" w:styleId="SubsectionDate">
    <w:name w:val="Subsection Date"/>
    <w:basedOn w:val="Normal"/>
    <w:link w:val="SubsectionDateChar"/>
    <w:uiPriority w:val="4"/>
    <w:qFormat/>
    <w:rsid w:val="00D957AC"/>
    <w:pPr>
      <w:spacing w:after="120" w:line="240" w:lineRule="auto"/>
      <w:contextualSpacing/>
    </w:pPr>
    <w:rPr>
      <w:rFonts w:asciiTheme="majorHAnsi" w:eastAsiaTheme="minorHAnsi" w:hAnsiTheme="majorHAnsi" w:cs="Times New Roman"/>
      <w:color w:val="4F81BD" w:themeColor="accent1"/>
      <w:kern w:val="0"/>
      <w:sz w:val="18"/>
      <w:szCs w:val="20"/>
      <w:lang w:eastAsia="ja-JP"/>
    </w:rPr>
  </w:style>
  <w:style w:type="character" w:customStyle="1" w:styleId="SubsectionDateChar">
    <w:name w:val="Subsection Date Char"/>
    <w:basedOn w:val="Policepardfaut"/>
    <w:link w:val="SubsectionDate"/>
    <w:uiPriority w:val="4"/>
    <w:rsid w:val="00D957AC"/>
    <w:rPr>
      <w:rFonts w:asciiTheme="majorHAnsi" w:eastAsiaTheme="minorHAnsi" w:hAnsiTheme="majorHAnsi" w:cs="Times New Roman"/>
      <w:color w:val="4F81BD" w:themeColor="accent1"/>
      <w:kern w:val="0"/>
      <w:sz w:val="18"/>
      <w:szCs w:val="20"/>
      <w:lang w:eastAsia="ja-JP"/>
    </w:rPr>
  </w:style>
  <w:style w:type="paragraph" w:customStyle="1" w:styleId="1E35CEE9FCB74764A1E0ABB7C201F79F">
    <w:name w:val="1E35CEE9FCB74764A1E0ABB7C201F79F"/>
    <w:rsid w:val="00D957AC"/>
  </w:style>
  <w:style w:type="paragraph" w:customStyle="1" w:styleId="138A44219DF74936A379709EC33D74B9">
    <w:name w:val="138A44219DF74936A379709EC33D74B9"/>
    <w:rsid w:val="00D957AC"/>
  </w:style>
  <w:style w:type="paragraph" w:customStyle="1" w:styleId="E3865B8812294E53A6B9A0E7BC35D8F7">
    <w:name w:val="E3865B8812294E53A6B9A0E7BC35D8F7"/>
    <w:rsid w:val="00D957AC"/>
  </w:style>
  <w:style w:type="paragraph" w:customStyle="1" w:styleId="25E1DE2839B34070A165DD091AE878B2">
    <w:name w:val="25E1DE2839B34070A165DD091AE878B2"/>
    <w:rsid w:val="00D957AC"/>
  </w:style>
  <w:style w:type="paragraph" w:customStyle="1" w:styleId="8270243B633341C29D78FF26210CA469">
    <w:name w:val="8270243B633341C29D78FF26210CA469"/>
    <w:rsid w:val="00D957AC"/>
  </w:style>
  <w:style w:type="paragraph" w:customStyle="1" w:styleId="380ADD2247714EDC969A58C6286C1377">
    <w:name w:val="380ADD2247714EDC969A58C6286C1377"/>
    <w:rsid w:val="00D957AC"/>
  </w:style>
  <w:style w:type="paragraph" w:customStyle="1" w:styleId="C77E33B35A5F466485513564CF7B667E">
    <w:name w:val="C77E33B35A5F466485513564CF7B667E"/>
    <w:rsid w:val="00D957AC"/>
  </w:style>
  <w:style w:type="paragraph" w:customStyle="1" w:styleId="99CC1C434E56485F949F339738AC8C9D">
    <w:name w:val="99CC1C434E56485F949F339738AC8C9D"/>
    <w:rsid w:val="00D957AC"/>
  </w:style>
  <w:style w:type="paragraph" w:customStyle="1" w:styleId="04625127D68848B89FB49987C2618C06">
    <w:name w:val="04625127D68848B89FB49987C2618C06"/>
    <w:rsid w:val="00D957A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786A37AB-1F65-4BFD-9304-B80C41FB8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1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Personnel</dc:creator>
  <cp:lastModifiedBy>User</cp:lastModifiedBy>
  <cp:revision>3</cp:revision>
  <dcterms:created xsi:type="dcterms:W3CDTF">2022-12-18T11:34:00Z</dcterms:created>
  <dcterms:modified xsi:type="dcterms:W3CDTF">2022-12-18T11:38:00Z</dcterms:modified>
</cp:coreProperties>
</file>